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Pr>
        <w:drawing>
          <wp:inline distT="114300" distB="114300" distL="114300" distR="114300">
            <wp:extent cx="4781550" cy="149987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1" name="image7.png"/>
                    <pic:cNvPicPr preferRelativeResize="0"/>
                  </pic:nvPicPr>
                  <pic:blipFill>
                    <a:blip r:embed="rId4"/>
                    <a:srcRect/>
                    <a:stretch>
                      <a:fillRect/>
                    </a:stretch>
                  </pic:blipFill>
                  <pic:spPr>
                    <a:xfrm>
                      <a:off x="0" y="0"/>
                      <a:ext cx="4781550" cy="1500188"/>
                    </a:xfrm>
                    <a:prstGeom prst="rect">
                      <a:avLst/>
                    </a:prstGeom>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A Project Report on</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40"/>
          <w:szCs w:val="40"/>
          <w:u w:val="none"/>
          <w:shd w:val="clear" w:fill="auto"/>
          <w:vertAlign w:val="baseline"/>
        </w:rPr>
      </w:pPr>
      <w:bookmarkStart w:id="2" w:name="_GoBack"/>
      <w:r>
        <w:rPr>
          <w:rFonts w:ascii="Times New Roman" w:hAnsi="Times New Roman" w:eastAsia="Times New Roman" w:cs="Times New Roman"/>
          <w:b/>
          <w:i w:val="0"/>
          <w:smallCaps w:val="0"/>
          <w:strike w:val="0"/>
          <w:color w:val="000000"/>
          <w:sz w:val="40"/>
          <w:szCs w:val="40"/>
          <w:u w:val="none"/>
          <w:shd w:val="clear" w:fill="auto"/>
          <w:vertAlign w:val="baseline"/>
          <w:rtl w:val="0"/>
        </w:rPr>
        <w:t>Automatic Water Dispenser Using Arduino</w:t>
      </w:r>
      <w:bookmarkEnd w:id="2"/>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r>
        <w:rPr>
          <w:rFonts w:ascii="Times New Roman" w:hAnsi="Times New Roman" w:eastAsia="Times New Roman" w:cs="Times New Roman"/>
          <w:b/>
          <w:i w:val="0"/>
          <w:smallCaps w:val="0"/>
          <w:strike w:val="0"/>
          <w:color w:val="000000"/>
          <w:sz w:val="36"/>
          <w:szCs w:val="36"/>
          <w:u w:val="none"/>
          <w:shd w:val="clear" w:fill="auto"/>
          <w:vertAlign w:val="baseline"/>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val="0"/>
          <w:i/>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000000"/>
          <w:sz w:val="28"/>
          <w:szCs w:val="28"/>
          <w:u w:val="none"/>
          <w:shd w:val="clear" w:fill="auto"/>
          <w:vertAlign w:val="baseline"/>
          <w:rtl w:val="0"/>
        </w:rPr>
        <w:t>Submitted in partial fulfillment of the requirement for the course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CS533 – INTERNET OF THINGS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right"/>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SUBMITTED BY</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72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VISHAKA VINOD    (1760412)</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BHAVYA                         (1760436)</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8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SHRISHTI PATIDAR     (1760438)</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PRACHI SAJWAN           (1760468)</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SUBMITTED TO</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40" w:after="0" w:line="276" w:lineRule="auto"/>
        <w:ind w:left="0" w:right="58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Dr. RAVINDRANATH CHOUDHARY</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Department of Computer Science and Engineering</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Faculty of Engineering,</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CHRIST(Deemed to be University),</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Kumbalgodu, Bangalore - 74.</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September 2019.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9"/>
          <w:szCs w:val="39"/>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A Project Report on</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40"/>
          <w:szCs w:val="40"/>
          <w:u w:val="none"/>
          <w:shd w:val="clear" w:fill="auto"/>
          <w:vertAlign w:val="baseline"/>
          <w:rtl w:val="0"/>
        </w:rPr>
        <w:t>Automatic Water Dispenser Using Arduino</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240" w:line="276" w:lineRule="auto"/>
        <w:ind w:left="0" w:right="58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240" w:line="276" w:lineRule="auto"/>
        <w:ind w:left="0" w:right="600" w:firstLine="0"/>
        <w:jc w:val="left"/>
        <w:rPr>
          <w:rFonts w:ascii="Times New Roman" w:hAnsi="Times New Roman" w:eastAsia="Times New Roman" w:cs="Times New Roman"/>
          <w:b/>
          <w:i/>
          <w:smallCaps w:val="0"/>
          <w:strike w:val="0"/>
          <w:color w:val="000000"/>
          <w:sz w:val="24"/>
          <w:szCs w:val="24"/>
          <w:u w:val="none"/>
          <w:shd w:val="clear" w:fill="auto"/>
          <w:vertAlign w:val="baseline"/>
        </w:rPr>
      </w:pPr>
      <w:r>
        <w:rPr>
          <w:rFonts w:ascii="Times New Roman" w:hAnsi="Times New Roman" w:eastAsia="Times New Roman" w:cs="Times New Roman"/>
          <w:b/>
          <w:i/>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smallCaps w:val="0"/>
          <w:strike w:val="0"/>
          <w:color w:val="000000"/>
          <w:sz w:val="24"/>
          <w:szCs w:val="24"/>
          <w:u w:val="none"/>
          <w:shd w:val="clear" w:fill="auto"/>
          <w:vertAlign w:val="baseline"/>
          <w:rtl w:val="0"/>
        </w:rPr>
        <w:tab/>
      </w:r>
      <w:r>
        <w:rPr>
          <w:rFonts w:ascii="Times New Roman" w:hAnsi="Times New Roman" w:eastAsia="Times New Roman" w:cs="Times New Roman"/>
          <w:b/>
          <w:i/>
          <w:smallCaps w:val="0"/>
          <w:strike w:val="0"/>
          <w:color w:val="000000"/>
          <w:sz w:val="24"/>
          <w:szCs w:val="24"/>
          <w:u w:val="none"/>
          <w:shd w:val="clear" w:fill="auto"/>
          <w:vertAlign w:val="baseline"/>
          <w:rtl w:val="0"/>
        </w:rPr>
        <w:t>Submitted in partial fulfillment of the requirement for the course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40" w:line="276" w:lineRule="auto"/>
        <w:ind w:left="0" w:right="0" w:firstLine="0"/>
        <w:jc w:val="left"/>
        <w:rPr>
          <w:rFonts w:ascii="Times New Roman" w:hAnsi="Times New Roman" w:eastAsia="Times New Roman" w:cs="Times New Roman"/>
          <w:b/>
          <w:i/>
          <w:smallCaps w:val="0"/>
          <w:strike w:val="0"/>
          <w:color w:val="000000"/>
          <w:sz w:val="33"/>
          <w:szCs w:val="33"/>
          <w:u w:val="none"/>
          <w:shd w:val="clear" w:fill="auto"/>
          <w:vertAlign w:val="baseline"/>
        </w:rPr>
      </w:pPr>
      <w:r>
        <w:rPr>
          <w:rFonts w:ascii="Times New Roman" w:hAnsi="Times New Roman" w:eastAsia="Times New Roman" w:cs="Times New Roman"/>
          <w:b/>
          <w:i/>
          <w:smallCaps w:val="0"/>
          <w:strike w:val="0"/>
          <w:color w:val="000000"/>
          <w:sz w:val="33"/>
          <w:szCs w:val="33"/>
          <w:u w:val="none"/>
          <w:shd w:val="clear" w:fill="auto"/>
          <w:vertAlign w:val="baseline"/>
          <w:rtl w:val="0"/>
        </w:rPr>
        <w:t xml:space="preserve"> </w:t>
      </w:r>
    </w:p>
    <w:p>
      <w:pPr>
        <w:pStyle w:val="5"/>
        <w:keepNext w:val="0"/>
        <w:keepLines w:val="0"/>
        <w:spacing w:before="240" w:after="40"/>
        <w:ind w:right="600"/>
        <w:jc w:val="center"/>
        <w:rPr>
          <w:rFonts w:ascii="Times New Roman" w:hAnsi="Times New Roman" w:eastAsia="Times New Roman" w:cs="Times New Roman"/>
          <w:b/>
          <w:color w:val="000000"/>
          <w:sz w:val="22"/>
          <w:szCs w:val="22"/>
        </w:rPr>
      </w:pPr>
      <w:bookmarkStart w:id="0" w:name="_gjdgxs" w:colFirst="0" w:colLast="0"/>
      <w:bookmarkEnd w:id="0"/>
      <w:r>
        <w:rPr>
          <w:rFonts w:ascii="Times New Roman" w:hAnsi="Times New Roman" w:eastAsia="Times New Roman" w:cs="Times New Roman"/>
          <w:b/>
          <w:color w:val="000000"/>
          <w:sz w:val="22"/>
          <w:szCs w:val="22"/>
          <w:rtl w:val="0"/>
        </w:rPr>
        <w:t>CS533 – INTERNET OF THINGS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080" w:right="3680" w:firstLine="2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SUBMITTED BY</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080" w:right="3680" w:firstLine="2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080" w:right="3680" w:firstLine="2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VISHAKA 1760412</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080" w:right="3680" w:firstLine="2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BHAVYA   1760436</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080" w:right="3680" w:firstLine="2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SHRISHTI 1760438</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080" w:right="3680" w:firstLine="2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PRACHI     1760468</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785" w:lineRule="auto"/>
        <w:ind w:left="3080" w:right="3680" w:firstLine="20"/>
        <w:jc w:val="center"/>
        <w:rPr>
          <w:rFonts w:ascii="Times New Roman" w:hAnsi="Times New Roman" w:eastAsia="Times New Roman" w:cs="Times New Roman"/>
          <w:b/>
          <w:i w:val="0"/>
          <w:smallCaps w:val="0"/>
          <w:strike w:val="0"/>
          <w:color w:val="000000"/>
          <w:sz w:val="22"/>
          <w:szCs w:val="22"/>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40" w:line="276" w:lineRule="auto"/>
        <w:ind w:left="0" w:right="0" w:firstLine="0"/>
        <w:jc w:val="left"/>
        <w:rPr>
          <w:rFonts w:ascii="Times New Roman" w:hAnsi="Times New Roman" w:eastAsia="Times New Roman" w:cs="Times New Roman"/>
          <w:b/>
          <w:i w:val="0"/>
          <w:smallCaps w:val="0"/>
          <w:strike w:val="0"/>
          <w:color w:val="000000"/>
          <w:sz w:val="37"/>
          <w:szCs w:val="37"/>
          <w:u w:val="none"/>
          <w:shd w:val="clear" w:fill="auto"/>
          <w:vertAlign w:val="baseline"/>
        </w:rPr>
      </w:pPr>
      <w:r>
        <w:rPr>
          <w:rFonts w:ascii="Times New Roman" w:hAnsi="Times New Roman" w:eastAsia="Times New Roman" w:cs="Times New Roman"/>
          <w:b/>
          <w:i w:val="0"/>
          <w:smallCaps w:val="0"/>
          <w:strike w:val="0"/>
          <w:color w:val="000000"/>
          <w:sz w:val="37"/>
          <w:szCs w:val="37"/>
          <w:u w:val="none"/>
          <w:shd w:val="clear" w:fill="auto"/>
          <w:vertAlign w:val="baseline"/>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240" w:line="276" w:lineRule="auto"/>
        <w:ind w:left="0" w:right="580" w:firstLine="0"/>
        <w:jc w:val="center"/>
        <w:rPr>
          <w:rFonts w:ascii="Times New Roman" w:hAnsi="Times New Roman" w:eastAsia="Times New Roman" w:cs="Times New Roman"/>
          <w:b/>
          <w:i w:val="0"/>
          <w:smallCaps w:val="0"/>
          <w:strike w:val="0"/>
          <w:color w:val="000000"/>
          <w:sz w:val="30"/>
          <w:szCs w:val="30"/>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Faculty-In-Charge                 Examiner                  Head of the Department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40" w:line="276" w:lineRule="auto"/>
        <w:ind w:left="0" w:right="0" w:firstLine="0"/>
        <w:jc w:val="left"/>
        <w:rPr>
          <w:rFonts w:ascii="Times New Roman" w:hAnsi="Times New Roman" w:eastAsia="Times New Roman" w:cs="Times New Roman"/>
          <w:b/>
          <w:i w:val="0"/>
          <w:smallCaps w:val="0"/>
          <w:strike w:val="0"/>
          <w:color w:val="000000"/>
          <w:sz w:val="33"/>
          <w:szCs w:val="33"/>
          <w:u w:val="none"/>
          <w:shd w:val="clear" w:fill="auto"/>
          <w:vertAlign w:val="baseline"/>
        </w:rPr>
      </w:pPr>
      <w:r>
        <w:rPr>
          <w:rFonts w:ascii="Times New Roman" w:hAnsi="Times New Roman" w:eastAsia="Times New Roman" w:cs="Times New Roman"/>
          <w:b/>
          <w:i w:val="0"/>
          <w:smallCaps w:val="0"/>
          <w:strike w:val="0"/>
          <w:color w:val="000000"/>
          <w:sz w:val="33"/>
          <w:szCs w:val="33"/>
          <w:u w:val="none"/>
          <w:shd w:val="clear" w:fill="auto"/>
          <w:vertAlign w:val="baseline"/>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58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Department of Computer Science and Engineering</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80" w:after="0" w:line="276" w:lineRule="auto"/>
        <w:ind w:left="0" w:right="60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Faculty of Engineering,</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80" w:after="0" w:line="288" w:lineRule="auto"/>
        <w:ind w:left="2540" w:right="314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CHRIST(Deemed to be University), Kumbalgodu, Bangalore - 74.</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60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September 2019.</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600" w:firstLine="0"/>
        <w:jc w:val="center"/>
        <w:rPr>
          <w:rFonts w:ascii="Arial" w:hAnsi="Arial" w:eastAsia="Arial" w:cs="Arial"/>
          <w:b/>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Pr>
      </w:pPr>
      <w:r>
        <w:rPr>
          <w:rFonts w:ascii="Times New Roman" w:hAnsi="Times New Roman" w:eastAsia="Times New Roman" w:cs="Times New Roman"/>
          <w:b/>
          <w:i w:val="0"/>
          <w:smallCaps w:val="0"/>
          <w:strike w:val="0"/>
          <w:color w:val="000000"/>
          <w:sz w:val="32"/>
          <w:szCs w:val="32"/>
          <w:u w:val="single"/>
          <w:shd w:val="clear" w:fill="auto"/>
          <w:vertAlign w:val="baseline"/>
          <w:rtl w:val="0"/>
        </w:rPr>
        <w:t>ABSTRACT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6"/>
          <w:szCs w:val="36"/>
          <w:u w:val="singl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About 71% of the earth is secured with water, yet 2.5% of it is drinking water. With ascend in population, contamination and environmental climate change, it is normal that by 2025 we will encounter water deficiencies.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On the off chance that we supplant all the manual taps with a brilliant one that opens and closes without anyone's help, we can spare water as well as have a more beneficial and advanced way of life. Therefore we are making an Automatic Water Dispenser using Arduino and DC water pump that can give us water when a glass is brought close to it. We are using the remaining water after filtration to quench the thirst of animals and birds. The waste water pipe will be attached to a bowl and the bowl will have a sensor which will detect movements of animals. It will fill the bowl whenever it goes below a certain level and accordingly allows the water to flow.</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48"/>
          <w:szCs w:val="4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tl w:val="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tl w:val="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tl w:val="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tl w:val="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tl w:val="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tl w:val="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Pr>
      </w:pPr>
      <w:r>
        <w:rPr>
          <w:rFonts w:ascii="Times New Roman" w:hAnsi="Times New Roman" w:eastAsia="Times New Roman" w:cs="Times New Roman"/>
          <w:b/>
          <w:i w:val="0"/>
          <w:smallCaps w:val="0"/>
          <w:strike w:val="0"/>
          <w:color w:val="000000"/>
          <w:sz w:val="32"/>
          <w:szCs w:val="32"/>
          <w:u w:val="single"/>
          <w:shd w:val="clear" w:fill="auto"/>
          <w:vertAlign w:val="baseline"/>
          <w:rtl w:val="0"/>
        </w:rPr>
        <w:t>CONTENTS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6"/>
          <w:szCs w:val="36"/>
          <w:u w:val="singl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6"/>
          <w:szCs w:val="36"/>
          <w:u w:val="single"/>
          <w:shd w:val="clear" w:fill="auto"/>
          <w:vertAlign w:val="baseline"/>
        </w:rPr>
      </w:pPr>
    </w:p>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Introduction</w:t>
      </w:r>
    </w:p>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Design/ Implementation</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Architectural Design</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Pin Diagram</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Overall Design</w:t>
      </w: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Components used</w:t>
      </w: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Testing/ Result and Analysis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Result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Flowchart</w:t>
      </w: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Conclusion and Future Scope</w:t>
      </w: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References</w:t>
      </w: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Sample Code</w:t>
      </w: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Screenshots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8"/>
          <w:szCs w:val="28"/>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8"/>
          <w:szCs w:val="28"/>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8"/>
          <w:szCs w:val="28"/>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sz w:val="32"/>
          <w:szCs w:val="32"/>
          <w:u w:val="singl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sz w:val="32"/>
          <w:szCs w:val="32"/>
          <w:u w:val="singl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sz w:val="32"/>
          <w:szCs w:val="32"/>
          <w:u w:val="singl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sz w:val="32"/>
          <w:szCs w:val="32"/>
          <w:u w:val="singl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Pr>
      </w:pPr>
      <w:r>
        <w:rPr>
          <w:rFonts w:ascii="Times New Roman" w:hAnsi="Times New Roman" w:eastAsia="Times New Roman" w:cs="Times New Roman"/>
          <w:b/>
          <w:i w:val="0"/>
          <w:smallCaps w:val="0"/>
          <w:strike w:val="0"/>
          <w:color w:val="000000"/>
          <w:sz w:val="32"/>
          <w:szCs w:val="32"/>
          <w:u w:val="single"/>
          <w:shd w:val="clear" w:fill="auto"/>
          <w:vertAlign w:val="baseline"/>
          <w:rtl w:val="0"/>
        </w:rPr>
        <w:t>INTRODUCTION</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The objective of this project is to design and implement an automatic water dispenser as well as an automatic water level monitoring and filling water bowls for pets.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The water dispenser  provides easy access to clean,  drinking water from a replaceable bottle. It allows a small vessel like a glass or bottle to be automatically filled when it is brought close to the dispenser. This is done with the help of an ultrasonic sensor which senses the distance between the glass and the dispenser. The DC water pump is used to dispense the water from the tank to the glass via a transparent tube.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Our project also enables the automatic water level monitoring and refilling of the bowls for pets. The pet owners need not constantly worry about refilling the water bowls of their pets as the water level is monitored and filled automatically. The water level can be monitored with the help of the water level sensor float switch. This switch uses a float containing a magnet. This float rises and falls depending on the water level. If the level of water is high and the water bowl is almost full, then the float will rise and the pump will stop dispensing water. If the bowl is almost empty and the float is low, then the pump will automatically start filling water. In addition, we are using an ultrasonic sensor to detect if any pets are near the bowl. If the pet is near the bowl then the pump will not dispense any water even if the water level is very low.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sz w:val="32"/>
          <w:szCs w:val="32"/>
          <w:u w:val="singl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sz w:val="32"/>
          <w:szCs w:val="32"/>
          <w:u w:val="singl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sz w:val="32"/>
          <w:szCs w:val="32"/>
          <w:u w:val="singl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Pr>
      </w:pPr>
      <w:r>
        <w:rPr>
          <w:rFonts w:ascii="Times New Roman" w:hAnsi="Times New Roman" w:eastAsia="Times New Roman" w:cs="Times New Roman"/>
          <w:b/>
          <w:i w:val="0"/>
          <w:smallCaps w:val="0"/>
          <w:strike w:val="0"/>
          <w:color w:val="000000"/>
          <w:sz w:val="32"/>
          <w:szCs w:val="32"/>
          <w:u w:val="single"/>
          <w:shd w:val="clear" w:fill="auto"/>
          <w:vertAlign w:val="baseline"/>
          <w:rtl w:val="0"/>
        </w:rPr>
        <w:t>DESIGN AND IMPLEMENTATION</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Architectural diagram: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Pr>
        <w:drawing>
          <wp:inline distT="114300" distB="114300" distL="114300" distR="114300">
            <wp:extent cx="5943600" cy="33020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3" name="image12.png"/>
                    <pic:cNvPicPr preferRelativeResize="0"/>
                  </pic:nvPicPr>
                  <pic:blipFill>
                    <a:blip r:embed="rId5"/>
                    <a:srcRect/>
                    <a:stretch>
                      <a:fillRect/>
                    </a:stretch>
                  </pic:blipFill>
                  <pic:spPr>
                    <a:xfrm>
                      <a:off x="0" y="0"/>
                      <a:ext cx="5943600" cy="3302000"/>
                    </a:xfrm>
                    <a:prstGeom prst="rect">
                      <a:avLst/>
                    </a:prstGeom>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 our project we are using 5V dc water pump, 9V battery, relay, ultrasonic sensor, arduino uno board, USB cable to connect the arduino to laptop and jumper wires.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We are using two ultrasonic sensors for two different function. One sensor is used to detect the distance between the glass and the water dispenser and the other sensor is used to detect the distance between the pet and the water bowl. We use a DC water pump to control the progression of water.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architecture includes:</w:t>
      </w:r>
    </w:p>
    <w:p>
      <w:pPr>
        <w:widowControl w:val="0"/>
        <w:numPr>
          <w:ilvl w:val="0"/>
          <w:numId w:val="3"/>
        </w:numPr>
        <w:spacing w:line="240" w:lineRule="auto"/>
        <w:ind w:left="45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Physical: This project works on the basis of motion detection with respect to distance.</w:t>
      </w:r>
    </w:p>
    <w:p>
      <w:pPr>
        <w:widowControl w:val="0"/>
        <w:numPr>
          <w:ilvl w:val="0"/>
          <w:numId w:val="3"/>
        </w:numPr>
        <w:spacing w:line="240" w:lineRule="auto"/>
        <w:ind w:left="45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Communication: The communication takes place between the object and the ultrasonic sensor.</w:t>
      </w:r>
    </w:p>
    <w:p>
      <w:pPr>
        <w:widowControl w:val="0"/>
        <w:numPr>
          <w:ilvl w:val="0"/>
          <w:numId w:val="3"/>
        </w:numPr>
        <w:spacing w:line="240" w:lineRule="auto"/>
        <w:ind w:left="45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Social: This project helps to automatically fill a glass with water. Also, it monitors the water level of pet bowls.</w:t>
      </w:r>
    </w:p>
    <w:p>
      <w:pPr>
        <w:widowControl w:val="0"/>
        <w:numPr>
          <w:ilvl w:val="0"/>
          <w:numId w:val="3"/>
        </w:numPr>
        <w:spacing w:line="240" w:lineRule="auto"/>
        <w:ind w:left="45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Intelligence: This project is able to detect motion and automatically dispense water.</w:t>
      </w:r>
    </w:p>
    <w:p>
      <w:pPr>
        <w:widowControl w:val="0"/>
        <w:numPr>
          <w:ilvl w:val="0"/>
          <w:numId w:val="3"/>
        </w:numPr>
        <w:spacing w:line="240" w:lineRule="auto"/>
        <w:ind w:left="45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Sensors: Ultrasonic sensor, Water level sensor</w:t>
      </w:r>
    </w:p>
    <w:p>
      <w:pPr>
        <w:widowControl w:val="0"/>
        <w:numPr>
          <w:ilvl w:val="0"/>
          <w:numId w:val="3"/>
        </w:numPr>
        <w:spacing w:line="240" w:lineRule="auto"/>
        <w:ind w:left="45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Software: Arduino IDE</w:t>
      </w:r>
    </w:p>
    <w:p>
      <w:pPr>
        <w:widowControl w:val="0"/>
        <w:spacing w:line="240" w:lineRule="auto"/>
        <w:rPr>
          <w:rFonts w:ascii="Times New Roman" w:hAnsi="Times New Roman" w:eastAsia="Times New Roman" w:cs="Times New Roman"/>
          <w:b/>
          <w:sz w:val="28"/>
          <w:szCs w:val="28"/>
        </w:rPr>
      </w:pPr>
    </w:p>
    <w:p>
      <w:pPr>
        <w:widowControl w:val="0"/>
        <w:spacing w:line="240" w:lineRule="auto"/>
        <w:rPr>
          <w:rFonts w:ascii="Times New Roman" w:hAnsi="Times New Roman" w:eastAsia="Times New Roman" w:cs="Times New Roman"/>
          <w:b/>
          <w:sz w:val="28"/>
          <w:szCs w:val="28"/>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tl w:val="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Pin Diagram:</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r>
        <w:rPr>
          <w:rFonts w:ascii="Times New Roman" w:hAnsi="Times New Roman" w:eastAsia="Times New Roman" w:cs="Times New Roman"/>
          <w:b/>
          <w:i w:val="0"/>
          <w:smallCaps w:val="0"/>
          <w:strike w:val="0"/>
          <w:color w:val="000000"/>
          <w:sz w:val="36"/>
          <w:szCs w:val="36"/>
          <w:u w:val="none"/>
          <w:shd w:val="clear" w:fill="auto"/>
          <w:vertAlign w:val="baseline"/>
        </w:rPr>
        <w:drawing>
          <wp:inline distT="114300" distB="114300" distL="114300" distR="114300">
            <wp:extent cx="5981700" cy="4033520"/>
            <wp:effectExtent l="25400" t="25400" r="25400" b="25400"/>
            <wp:docPr id="2" name="image9.jpg"/>
            <wp:cNvGraphicFramePr/>
            <a:graphic xmlns:a="http://schemas.openxmlformats.org/drawingml/2006/main">
              <a:graphicData uri="http://schemas.openxmlformats.org/drawingml/2006/picture">
                <pic:pic xmlns:pic="http://schemas.openxmlformats.org/drawingml/2006/picture">
                  <pic:nvPicPr>
                    <pic:cNvPr id="2" name="image9.jpg"/>
                    <pic:cNvPicPr preferRelativeResize="0"/>
                  </pic:nvPicPr>
                  <pic:blipFill>
                    <a:blip r:embed="rId6"/>
                    <a:srcRect/>
                    <a:stretch>
                      <a:fillRect/>
                    </a:stretch>
                  </pic:blipFill>
                  <pic:spPr>
                    <a:xfrm>
                      <a:off x="0" y="0"/>
                      <a:ext cx="5981700" cy="4033838"/>
                    </a:xfrm>
                    <a:prstGeom prst="rect">
                      <a:avLst/>
                    </a:prstGeom>
                    <a:ln w="25400">
                      <a:solidFill>
                        <a:srgbClr val="000000"/>
                      </a:solidFill>
                      <a:prstDash val="solid"/>
                    </a:ln>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Starting with the ultrasonic sensor, Vcc and ground of ultrasonic is connected to Vcc and GND of relay. Trigger and echo of ultrasonic is connected to d5 and d4 of Arduino respectively.</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Coming to relay, Vin of relay is connected to d6 of Arduino. NO and COM of relay are connected to GND and Vin of Arduino. Negative of water pump is connected to negative of battery and GND of Arduino and positive of water pump is connected to positive of battery and Vcc of Arduino.</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tl w:val="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Overall Design:</w:t>
      </w:r>
      <w:r>
        <w:rPr>
          <w:rFonts w:ascii="Times New Roman" w:hAnsi="Times New Roman" w:eastAsia="Times New Roman" w:cs="Times New Roman"/>
          <w:b/>
          <w:i w:val="0"/>
          <w:smallCaps w:val="0"/>
          <w:strike w:val="0"/>
          <w:color w:val="000000"/>
          <w:sz w:val="36"/>
          <w:szCs w:val="36"/>
          <w:u w:val="none"/>
          <w:shd w:val="clear" w:fill="auto"/>
          <w:vertAlign w:val="baseline"/>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r>
        <w:rPr>
          <w:rFonts w:ascii="Times New Roman" w:hAnsi="Times New Roman" w:eastAsia="Times New Roman" w:cs="Times New Roman"/>
          <w:b/>
          <w:i w:val="0"/>
          <w:smallCaps w:val="0"/>
          <w:strike w:val="0"/>
          <w:color w:val="000000"/>
          <w:sz w:val="36"/>
          <w:szCs w:val="36"/>
          <w:u w:val="none"/>
          <w:shd w:val="clear" w:fill="auto"/>
          <w:vertAlign w:val="baseline"/>
        </w:rPr>
        <w:drawing>
          <wp:inline distT="114300" distB="114300" distL="114300" distR="114300">
            <wp:extent cx="4705350" cy="43624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5" name="image13.png"/>
                    <pic:cNvPicPr preferRelativeResize="0"/>
                  </pic:nvPicPr>
                  <pic:blipFill>
                    <a:blip r:embed="rId7"/>
                    <a:srcRect/>
                    <a:stretch>
                      <a:fillRect/>
                    </a:stretch>
                  </pic:blipFill>
                  <pic:spPr>
                    <a:xfrm>
                      <a:off x="0" y="0"/>
                      <a:ext cx="4705350" cy="4362450"/>
                    </a:xfrm>
                    <a:prstGeom prst="rect">
                      <a:avLst/>
                    </a:prstGeom>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sz w:val="28"/>
          <w:szCs w:val="28"/>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32"/>
          <w:szCs w:val="32"/>
          <w:u w:val="single"/>
          <w:shd w:val="clear" w:fill="auto"/>
          <w:vertAlign w:val="baseline"/>
          <w:rtl w:val="0"/>
        </w:rPr>
        <w:t>COMPONENTS USED</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Pr>
      </w:pPr>
    </w:p>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b w:val="0"/>
          <w:i w:val="0"/>
          <w:smallCaps w:val="0"/>
          <w:strike w:val="0"/>
          <w:color w:val="000000"/>
          <w:sz w:val="24"/>
          <w:szCs w:val="24"/>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Ultrasonic Sensor: This sensor is used to detect the distance between the dispenser and the glass. It is also used to monitor the water level of the pet bowl and the distance of the pet from the bowl.</w:t>
      </w:r>
    </w:p>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b w:val="0"/>
          <w:i w:val="0"/>
          <w:smallCaps w:val="0"/>
          <w:strike w:val="0"/>
          <w:color w:val="000000"/>
          <w:sz w:val="24"/>
          <w:szCs w:val="24"/>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Relay: </w:t>
      </w:r>
      <w:r>
        <w:rPr>
          <w:rFonts w:ascii="Times New Roman" w:hAnsi="Times New Roman" w:eastAsia="Times New Roman" w:cs="Times New Roman"/>
          <w:b w:val="0"/>
          <w:i w:val="0"/>
          <w:smallCaps w:val="0"/>
          <w:strike w:val="0"/>
          <w:color w:val="222222"/>
          <w:sz w:val="24"/>
          <w:szCs w:val="24"/>
          <w:highlight w:val="white"/>
          <w:u w:val="none"/>
          <w:vertAlign w:val="baseline"/>
          <w:rtl w:val="0"/>
        </w:rPr>
        <w:t>these are switches that open and close circuits electro mechanically or electronically. In this we are using, relay to control the flow of water i.e. we are controlling dc water pump.</w:t>
      </w:r>
    </w:p>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b w:val="0"/>
          <w:i w:val="0"/>
          <w:smallCaps w:val="0"/>
          <w:strike w:val="0"/>
          <w:color w:val="000000"/>
          <w:sz w:val="24"/>
          <w:szCs w:val="24"/>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Dc Water Pump:</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water pump consists of a DC motor that helps to pump water. In this project the pump helps to transfer water from the tank within the water dispenser to the glass as well as the pet bowl.</w:t>
      </w:r>
    </w:p>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b w:val="0"/>
          <w:i w:val="0"/>
          <w:smallCaps w:val="0"/>
          <w:strike w:val="0"/>
          <w:color w:val="000000"/>
          <w:sz w:val="24"/>
          <w:szCs w:val="24"/>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Arduino Uno: arduino uno board is used to easily connect hardware and software. It is used to read and write inputs and outputs.</w:t>
      </w:r>
    </w:p>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b w:val="0"/>
          <w:i w:val="0"/>
          <w:smallCaps w:val="0"/>
          <w:strike w:val="0"/>
          <w:color w:val="000000"/>
          <w:sz w:val="24"/>
          <w:szCs w:val="24"/>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Breadboard: In this project, we are using a basic breadboard to connect the components and complete the circuit.  </w:t>
      </w:r>
    </w:p>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b w:val="0"/>
          <w:i w:val="0"/>
          <w:smallCaps w:val="0"/>
          <w:strike w:val="0"/>
          <w:color w:val="000000"/>
          <w:sz w:val="24"/>
          <w:szCs w:val="24"/>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Battery: gives power to dc water pump to work in the circuit.</w:t>
      </w:r>
    </w:p>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b w:val="0"/>
          <w:i w:val="0"/>
          <w:smallCaps w:val="0"/>
          <w:strike w:val="0"/>
          <w:color w:val="000000"/>
          <w:sz w:val="24"/>
          <w:szCs w:val="24"/>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Jumping wires: This component is used to connect all the components. The have connector pins on either ends of the wire. These can be male, female or hybrid pins.</w:t>
      </w:r>
    </w:p>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b w:val="0"/>
          <w:i w:val="0"/>
          <w:smallCaps w:val="0"/>
          <w:strike w:val="0"/>
          <w:color w:val="000000"/>
          <w:sz w:val="24"/>
          <w:szCs w:val="24"/>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Connecting Wires: they are used to connect components and allows the flow of current within the circuit. </w:t>
      </w:r>
    </w:p>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b w:val="0"/>
          <w:i w:val="0"/>
          <w:smallCaps w:val="0"/>
          <w:strike w:val="0"/>
          <w:color w:val="000000"/>
          <w:sz w:val="24"/>
          <w:szCs w:val="24"/>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USB Cable: this cable is used to connect the Arduino Uno to the laptop or computer so that the code can be uploaded into the arduino.</w:t>
      </w:r>
    </w:p>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b w:val="0"/>
          <w:i w:val="0"/>
          <w:smallCaps w:val="0"/>
          <w:strike w:val="0"/>
          <w:color w:val="000000"/>
          <w:sz w:val="24"/>
          <w:szCs w:val="24"/>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Water Level Sensor Float Switch: Level sensors are used to detect the level of substances that can flow. Such substances include liquids, slurries, granular material and powders. Level measurements can be done inside containers or it can be the level of a river or lake.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r>
        <w:rPr>
          <w:rFonts w:ascii="Times New Roman" w:hAnsi="Times New Roman" w:eastAsia="Times New Roman" w:cs="Times New Roman"/>
          <w:b/>
          <w:i w:val="0"/>
          <w:smallCaps w:val="0"/>
          <w:strike w:val="0"/>
          <w:color w:val="000000"/>
          <w:sz w:val="50"/>
          <w:szCs w:val="50"/>
          <w:u w:val="none"/>
          <w:shd w:val="clear" w:fill="auto"/>
          <w:vertAlign w:val="baseline"/>
        </w:rPr>
        <w:drawing>
          <wp:inline distT="114300" distB="114300" distL="114300" distR="114300">
            <wp:extent cx="2683510" cy="227139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4" name="image8.png"/>
                    <pic:cNvPicPr preferRelativeResize="0"/>
                  </pic:nvPicPr>
                  <pic:blipFill>
                    <a:blip r:embed="rId8"/>
                    <a:srcRect/>
                    <a:stretch>
                      <a:fillRect/>
                    </a:stretch>
                  </pic:blipFill>
                  <pic:spPr>
                    <a:xfrm>
                      <a:off x="0" y="0"/>
                      <a:ext cx="2683918" cy="2271713"/>
                    </a:xfrm>
                    <a:prstGeom prst="rect">
                      <a:avLst/>
                    </a:prstGeom>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ARDUINO UNO</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50"/>
          <w:szCs w:val="50"/>
          <w:u w:val="none"/>
          <w:shd w:val="clear" w:fill="auto"/>
          <w:vertAlign w:val="baseline"/>
        </w:rPr>
      </w:pPr>
      <w:r>
        <w:rPr>
          <w:rFonts w:ascii="Times New Roman" w:hAnsi="Times New Roman" w:eastAsia="Times New Roman" w:cs="Times New Roman"/>
          <w:b/>
          <w:i w:val="0"/>
          <w:smallCaps w:val="0"/>
          <w:strike w:val="0"/>
          <w:color w:val="000000"/>
          <w:sz w:val="50"/>
          <w:szCs w:val="50"/>
          <w:u w:val="none"/>
          <w:shd w:val="clear" w:fill="auto"/>
          <w:vertAlign w:val="baseline"/>
        </w:rPr>
        <w:drawing>
          <wp:inline distT="114300" distB="114300" distL="114300" distR="114300">
            <wp:extent cx="2181225" cy="157670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7" name="image5.png"/>
                    <pic:cNvPicPr preferRelativeResize="0"/>
                  </pic:nvPicPr>
                  <pic:blipFill>
                    <a:blip r:embed="rId9"/>
                    <a:srcRect/>
                    <a:stretch>
                      <a:fillRect/>
                    </a:stretch>
                  </pic:blipFill>
                  <pic:spPr>
                    <a:xfrm>
                      <a:off x="0" y="0"/>
                      <a:ext cx="2181225" cy="1577096"/>
                    </a:xfrm>
                    <a:prstGeom prst="rect">
                      <a:avLst/>
                    </a:prstGeom>
                  </pic:spPr>
                </pic:pic>
              </a:graphicData>
            </a:graphic>
          </wp:inline>
        </w:drawing>
      </w:r>
      <w:r>
        <w:rPr>
          <w:rFonts w:ascii="Times New Roman" w:hAnsi="Times New Roman" w:eastAsia="Times New Roman" w:cs="Times New Roman"/>
          <w:b/>
          <w:i w:val="0"/>
          <w:smallCaps w:val="0"/>
          <w:strike w:val="0"/>
          <w:color w:val="000000"/>
          <w:sz w:val="50"/>
          <w:szCs w:val="50"/>
          <w:u w:val="none"/>
          <w:shd w:val="clear" w:fill="auto"/>
          <w:vertAlign w:val="baseline"/>
          <w:rtl w:val="0"/>
        </w:rPr>
        <w:t xml:space="preserve">                 </w:t>
      </w:r>
      <w:r>
        <w:rPr>
          <w:rFonts w:ascii="Times New Roman" w:hAnsi="Times New Roman" w:eastAsia="Times New Roman" w:cs="Times New Roman"/>
          <w:b/>
          <w:i w:val="0"/>
          <w:smallCaps w:val="0"/>
          <w:strike w:val="0"/>
          <w:color w:val="000000"/>
          <w:sz w:val="50"/>
          <w:szCs w:val="50"/>
          <w:u w:val="none"/>
          <w:shd w:val="clear" w:fill="auto"/>
          <w:vertAlign w:val="baseline"/>
        </w:rPr>
        <w:drawing>
          <wp:inline distT="114300" distB="114300" distL="114300" distR="114300">
            <wp:extent cx="2266950" cy="1502410"/>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6" name="image3.jpg"/>
                    <pic:cNvPicPr preferRelativeResize="0"/>
                  </pic:nvPicPr>
                  <pic:blipFill>
                    <a:blip r:embed="rId10"/>
                    <a:srcRect l="12898" t="21794" r="17788" b="13781"/>
                    <a:stretch>
                      <a:fillRect/>
                    </a:stretch>
                  </pic:blipFill>
                  <pic:spPr>
                    <a:xfrm>
                      <a:off x="0" y="0"/>
                      <a:ext cx="2266950" cy="1502810"/>
                    </a:xfrm>
                    <a:prstGeom prst="rect">
                      <a:avLst/>
                    </a:prstGeom>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ULTRASONIC SENSOR                                                                      RELAY</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32"/>
          <w:szCs w:val="32"/>
          <w:u w:val="singl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 xml:space="preserve">    </w:t>
      </w:r>
      <w:r>
        <w:rPr>
          <w:rFonts w:ascii="Arial" w:hAnsi="Arial" w:eastAsia="Arial" w:cs="Arial"/>
          <w:b w:val="0"/>
          <w:i w:val="0"/>
          <w:smallCaps w:val="0"/>
          <w:strike w:val="0"/>
          <w:color w:val="000000"/>
          <w:sz w:val="22"/>
          <w:szCs w:val="22"/>
          <w:u w:val="none"/>
          <w:shd w:val="clear" w:fill="auto"/>
          <w:vertAlign w:val="baseline"/>
        </w:rPr>
        <w:drawing>
          <wp:inline distT="0" distB="0" distL="0" distR="0">
            <wp:extent cx="1828800" cy="1828800"/>
            <wp:effectExtent l="0" t="0" r="0" b="0"/>
            <wp:docPr id="9" name="image6.jpg" descr="Image result for what is the water level sensor float switch"/>
            <wp:cNvGraphicFramePr/>
            <a:graphic xmlns:a="http://schemas.openxmlformats.org/drawingml/2006/main">
              <a:graphicData uri="http://schemas.openxmlformats.org/drawingml/2006/picture">
                <pic:pic xmlns:pic="http://schemas.openxmlformats.org/drawingml/2006/picture">
                  <pic:nvPicPr>
                    <pic:cNvPr id="9" name="image6.jpg" descr="Image result for what is the water level sensor float switch"/>
                    <pic:cNvPicPr preferRelativeResize="0"/>
                  </pic:nvPicPr>
                  <pic:blipFill>
                    <a:blip r:embed="rId11"/>
                    <a:srcRect/>
                    <a:stretch>
                      <a:fillRect/>
                    </a:stretch>
                  </pic:blipFill>
                  <pic:spPr>
                    <a:xfrm>
                      <a:off x="0" y="0"/>
                      <a:ext cx="1828800" cy="1828800"/>
                    </a:xfrm>
                    <a:prstGeom prst="rect">
                      <a:avLst/>
                    </a:prstGeom>
                  </pic:spPr>
                </pic:pic>
              </a:graphicData>
            </a:graphic>
          </wp:inline>
        </w:drawing>
      </w:r>
      <w:r>
        <w:rPr>
          <w:rFonts w:ascii="Times New Roman" w:hAnsi="Times New Roman" w:eastAsia="Times New Roman" w:cs="Times New Roman"/>
          <w:b/>
          <w:i w:val="0"/>
          <w:smallCaps w:val="0"/>
          <w:strike w:val="0"/>
          <w:color w:val="000000"/>
          <w:sz w:val="32"/>
          <w:szCs w:val="32"/>
          <w:u w:val="single"/>
          <w:shd w:val="clear" w:fill="auto"/>
          <w:vertAlign w:val="baseline"/>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WATER LEVEL SENSOR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Pr>
      </w:pPr>
      <w:r>
        <w:rPr>
          <w:rFonts w:ascii="Times New Roman" w:hAnsi="Times New Roman" w:eastAsia="Times New Roman" w:cs="Times New Roman"/>
          <w:b/>
          <w:i w:val="0"/>
          <w:smallCaps w:val="0"/>
          <w:strike w:val="0"/>
          <w:color w:val="000000"/>
          <w:sz w:val="32"/>
          <w:szCs w:val="32"/>
          <w:u w:val="single"/>
          <w:shd w:val="clear" w:fill="auto"/>
          <w:vertAlign w:val="baseline"/>
          <w:rtl w:val="0"/>
        </w:rPr>
        <w:t>TESTING AND ANALYSIS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This project is divided into two parts:</w:t>
      </w:r>
    </w:p>
    <w:p>
      <w:pPr>
        <w:keepNext w:val="0"/>
        <w:keepLines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b w:val="0"/>
          <w:i w:val="0"/>
          <w:smallCaps w:val="0"/>
          <w:strike w:val="0"/>
          <w:color w:val="000000"/>
          <w:sz w:val="24"/>
          <w:szCs w:val="24"/>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water pipe is attached to pet bowls. Whenever the water inside the pet bowl goes below a certain level, the water automatically starts filling the bowl. If a pet is near the bowl then the ultrasonic sensor detects the pet and the water is stopped for the time being. As soon as the pet moves away, the water starts filling it again.</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b w:val="0"/>
          <w:i w:val="0"/>
          <w:smallCaps w:val="0"/>
          <w:strike w:val="0"/>
          <w:color w:val="000000"/>
          <w:sz w:val="24"/>
          <w:szCs w:val="24"/>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water pipe is attached to a dispenser which has an ultrasonic sensor that measures the distance between the dispenser and the glass. If the glass is in its range, it starts pouring water into it, otherwise nothing happens.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72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bookmarkStart w:id="1" w:name="_30j0zll" w:colFirst="0" w:colLast="0"/>
      <w:bookmarkEnd w:id="1"/>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sz w:val="50"/>
          <w:szCs w:val="5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sz w:val="50"/>
          <w:szCs w:val="5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Pr>
      </w:pPr>
      <w:r>
        <w:rPr>
          <w:rFonts w:ascii="Times New Roman" w:hAnsi="Times New Roman" w:eastAsia="Times New Roman" w:cs="Times New Roman"/>
          <w:b/>
          <w:i w:val="0"/>
          <w:smallCaps w:val="0"/>
          <w:strike w:val="0"/>
          <w:color w:val="000000"/>
          <w:sz w:val="32"/>
          <w:szCs w:val="32"/>
          <w:u w:val="single"/>
          <w:shd w:val="clear" w:fill="auto"/>
          <w:vertAlign w:val="baseline"/>
          <w:rtl w:val="0"/>
        </w:rPr>
        <w:t>FLOWCHART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sz w:val="50"/>
          <w:szCs w:val="50"/>
        </w:rPr>
      </w:pPr>
      <w:r>
        <w:rPr>
          <w:rFonts w:ascii="Georgia" w:hAnsi="Georgia" w:eastAsia="Georgia" w:cs="Georgia"/>
          <w:b/>
          <w:i w:val="0"/>
          <w:smallCaps w:val="0"/>
          <w:strike w:val="0"/>
          <w:color w:val="000000"/>
          <w:sz w:val="32"/>
          <w:szCs w:val="32"/>
          <w:highlight w:val="white"/>
          <w:u w:val="none"/>
          <w:vertAlign w:val="baseline"/>
        </w:rPr>
        <w:drawing>
          <wp:inline distT="114300" distB="114300" distL="114300" distR="114300">
            <wp:extent cx="5386705" cy="672909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8" name="image2.png"/>
                    <pic:cNvPicPr preferRelativeResize="0"/>
                  </pic:nvPicPr>
                  <pic:blipFill>
                    <a:blip r:embed="rId12"/>
                    <a:srcRect/>
                    <a:stretch>
                      <a:fillRect/>
                    </a:stretch>
                  </pic:blipFill>
                  <pic:spPr>
                    <a:xfrm>
                      <a:off x="0" y="0"/>
                      <a:ext cx="5387017" cy="6729413"/>
                    </a:xfrm>
                    <a:prstGeom prst="rect">
                      <a:avLst/>
                    </a:prstGeom>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tl w:val="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tl w:val="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tl w:val="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tl w:val="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tl w:val="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tl w:val="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tl w:val="0"/>
        </w:rPr>
      </w:pPr>
      <w:r>
        <w:rPr>
          <w:rFonts w:ascii="Times New Roman" w:hAnsi="Times New Roman" w:eastAsia="Times New Roman" w:cs="Times New Roman"/>
          <w:b/>
          <w:i w:val="0"/>
          <w:smallCaps w:val="0"/>
          <w:strike w:val="0"/>
          <w:color w:val="000000"/>
          <w:sz w:val="32"/>
          <w:szCs w:val="32"/>
          <w:u w:val="single"/>
          <w:shd w:val="clear" w:fill="auto"/>
          <w:vertAlign w:val="baseline"/>
          <w:rtl w:val="0"/>
        </w:rPr>
        <w:t>CONCLUSION AND FUTURE WORK</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tl w:val="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is suitable to be used in home activity contributing to the decrease of the energy consumption due to the water spills. Moreover, it can help people analyze the water consumption.</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This project prevents unnecessary wastage of water, energy and time. It is suitable for use at home, schools, offices and can also be placed in private rooms.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Future work for this project includes attaching a water monitoring sensor to the dispenser for detecting the water level of the glass so that even when the person filling the glass is not looking, the water won’t overflow from the glass. Another thing that can be done is that the water that has been in the water tank of the reservoir for more than a week can automatically be transferred to the pet bowls.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tl w:val="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tl w:val="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Pr>
      </w:pPr>
      <w:r>
        <w:rPr>
          <w:rFonts w:ascii="Times New Roman" w:hAnsi="Times New Roman" w:eastAsia="Times New Roman" w:cs="Times New Roman"/>
          <w:b/>
          <w:i w:val="0"/>
          <w:smallCaps w:val="0"/>
          <w:strike w:val="0"/>
          <w:color w:val="000000"/>
          <w:sz w:val="32"/>
          <w:szCs w:val="32"/>
          <w:u w:val="single"/>
          <w:shd w:val="clear" w:fill="auto"/>
          <w:vertAlign w:val="baseline"/>
          <w:rtl w:val="0"/>
        </w:rPr>
        <w:t>REFERENCES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shd w:val="clear" w:fill="auto"/>
          <w:vertAlign w:val="baseline"/>
        </w:rPr>
      </w:pPr>
      <w:r>
        <w:fldChar w:fldCharType="begin"/>
      </w:r>
      <w:r>
        <w:instrText xml:space="preserve"> HYPERLINK "https://www.tutorialspoint.com/arduino/arduino_dc_motor.htm" \h </w:instrText>
      </w:r>
      <w:r>
        <w:fldChar w:fldCharType="separate"/>
      </w:r>
      <w:r>
        <w:rPr>
          <w:rFonts w:ascii="Times New Roman" w:hAnsi="Times New Roman" w:eastAsia="Times New Roman" w:cs="Times New Roman"/>
          <w:b w:val="0"/>
          <w:i w:val="0"/>
          <w:smallCaps w:val="0"/>
          <w:strike w:val="0"/>
          <w:color w:val="1155CC"/>
          <w:sz w:val="24"/>
          <w:szCs w:val="24"/>
          <w:u w:val="single"/>
          <w:shd w:val="clear" w:fill="auto"/>
          <w:vertAlign w:val="baseline"/>
          <w:rtl w:val="0"/>
        </w:rPr>
        <w:t>https://www.tutorialspoint.com/arduino/arduino_dc_motor.htm</w:t>
      </w:r>
      <w:r>
        <w:rPr>
          <w:rFonts w:ascii="Times New Roman" w:hAnsi="Times New Roman" w:eastAsia="Times New Roman" w:cs="Times New Roman"/>
          <w:b w:val="0"/>
          <w:i w:val="0"/>
          <w:smallCaps w:val="0"/>
          <w:strike w:val="0"/>
          <w:color w:val="1155CC"/>
          <w:sz w:val="24"/>
          <w:szCs w:val="24"/>
          <w:u w:val="single"/>
          <w:shd w:val="clear" w:fill="auto"/>
          <w:vertAlign w:val="baseline"/>
          <w:rtl w:val="0"/>
        </w:rPr>
        <w:fldChar w:fldCharType="end"/>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shd w:val="clear" w:fill="auto"/>
          <w:vertAlign w:val="baseline"/>
        </w:rPr>
      </w:pPr>
      <w:r>
        <w:fldChar w:fldCharType="begin"/>
      </w:r>
      <w:r>
        <w:instrText xml:space="preserve"> HYPERLINK "https://www.researchtrend.net/ijet/pdf/21-S-803.pdf" \h </w:instrText>
      </w:r>
      <w:r>
        <w:fldChar w:fldCharType="separate"/>
      </w:r>
      <w:r>
        <w:rPr>
          <w:rFonts w:ascii="Times New Roman" w:hAnsi="Times New Roman" w:eastAsia="Times New Roman" w:cs="Times New Roman"/>
          <w:b w:val="0"/>
          <w:i w:val="0"/>
          <w:smallCaps w:val="0"/>
          <w:strike w:val="0"/>
          <w:color w:val="1155CC"/>
          <w:sz w:val="24"/>
          <w:szCs w:val="24"/>
          <w:u w:val="single"/>
          <w:shd w:val="clear" w:fill="auto"/>
          <w:vertAlign w:val="baseline"/>
          <w:rtl w:val="0"/>
        </w:rPr>
        <w:t>https://www.researchtrend.net/ijet/pdf/21-S-803.pdf</w:t>
      </w:r>
      <w:r>
        <w:rPr>
          <w:rFonts w:ascii="Times New Roman" w:hAnsi="Times New Roman" w:eastAsia="Times New Roman" w:cs="Times New Roman"/>
          <w:b w:val="0"/>
          <w:i w:val="0"/>
          <w:smallCaps w:val="0"/>
          <w:strike w:val="0"/>
          <w:color w:val="1155CC"/>
          <w:sz w:val="24"/>
          <w:szCs w:val="24"/>
          <w:u w:val="single"/>
          <w:shd w:val="clear" w:fill="auto"/>
          <w:vertAlign w:val="baseline"/>
          <w:rtl w:val="0"/>
        </w:rPr>
        <w:fldChar w:fldCharType="end"/>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shd w:val="clear" w:fill="auto"/>
          <w:vertAlign w:val="baseline"/>
        </w:rPr>
      </w:pPr>
      <w:r>
        <w:fldChar w:fldCharType="begin"/>
      </w:r>
      <w:r>
        <w:instrText xml:space="preserve"> HYPERLINK "https://www.robomart.com/blog/working-of-hc-sr04-ultrasonic-sensor-with-arduino-uno/" \h </w:instrText>
      </w:r>
      <w:r>
        <w:fldChar w:fldCharType="separate"/>
      </w:r>
      <w:r>
        <w:rPr>
          <w:rFonts w:ascii="Times New Roman" w:hAnsi="Times New Roman" w:eastAsia="Times New Roman" w:cs="Times New Roman"/>
          <w:b w:val="0"/>
          <w:i w:val="0"/>
          <w:smallCaps w:val="0"/>
          <w:strike w:val="0"/>
          <w:color w:val="1155CC"/>
          <w:sz w:val="24"/>
          <w:szCs w:val="24"/>
          <w:u w:val="single"/>
          <w:shd w:val="clear" w:fill="auto"/>
          <w:vertAlign w:val="baseline"/>
          <w:rtl w:val="0"/>
        </w:rPr>
        <w:t>https://www.robomart.com/blog/working-of-hc-sr04-ultrasonic-sensor-with-arduino-uno/</w:t>
      </w:r>
      <w:r>
        <w:rPr>
          <w:rFonts w:ascii="Times New Roman" w:hAnsi="Times New Roman" w:eastAsia="Times New Roman" w:cs="Times New Roman"/>
          <w:b w:val="0"/>
          <w:i w:val="0"/>
          <w:smallCaps w:val="0"/>
          <w:strike w:val="0"/>
          <w:color w:val="1155CC"/>
          <w:sz w:val="24"/>
          <w:szCs w:val="24"/>
          <w:u w:val="single"/>
          <w:shd w:val="clear" w:fill="auto"/>
          <w:vertAlign w:val="baseline"/>
          <w:rtl w:val="0"/>
        </w:rPr>
        <w:fldChar w:fldCharType="end"/>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shd w:val="clear" w:fill="auto"/>
          <w:vertAlign w:val="baseline"/>
        </w:rPr>
      </w:pPr>
      <w:r>
        <w:fldChar w:fldCharType="begin"/>
      </w:r>
      <w:r>
        <w:instrText xml:space="preserve"> HYPERLINK "https://www.youtube.com/watch?v=uJ9r2lP-ARA" \h </w:instrText>
      </w:r>
      <w:r>
        <w:fldChar w:fldCharType="separate"/>
      </w:r>
      <w:r>
        <w:rPr>
          <w:rFonts w:ascii="Times New Roman" w:hAnsi="Times New Roman" w:eastAsia="Times New Roman" w:cs="Times New Roman"/>
          <w:b w:val="0"/>
          <w:i w:val="0"/>
          <w:smallCaps w:val="0"/>
          <w:strike w:val="0"/>
          <w:color w:val="1155CC"/>
          <w:sz w:val="24"/>
          <w:szCs w:val="24"/>
          <w:u w:val="single"/>
          <w:shd w:val="clear" w:fill="auto"/>
          <w:vertAlign w:val="baseline"/>
          <w:rtl w:val="0"/>
        </w:rPr>
        <w:t>https://www.youtube.com/watch?v=uJ9r2lP-ARA</w:t>
      </w:r>
      <w:r>
        <w:rPr>
          <w:rFonts w:ascii="Times New Roman" w:hAnsi="Times New Roman" w:eastAsia="Times New Roman" w:cs="Times New Roman"/>
          <w:b w:val="0"/>
          <w:i w:val="0"/>
          <w:smallCaps w:val="0"/>
          <w:strike w:val="0"/>
          <w:color w:val="1155CC"/>
          <w:sz w:val="24"/>
          <w:szCs w:val="24"/>
          <w:u w:val="single"/>
          <w:shd w:val="clear" w:fill="auto"/>
          <w:vertAlign w:val="baseline"/>
          <w:rtl w:val="0"/>
        </w:rPr>
        <w:fldChar w:fldCharType="end"/>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shd w:val="clear" w:fill="auto"/>
          <w:vertAlign w:val="baseline"/>
        </w:rPr>
      </w:pPr>
      <w:r>
        <w:fldChar w:fldCharType="begin"/>
      </w:r>
      <w:r>
        <w:instrText xml:space="preserve"> HYPERLINK "https://www.instructables.com/id/Interfacing-Ultrasonic-Sensor-With-Arduino-1/" \h </w:instrText>
      </w:r>
      <w:r>
        <w:fldChar w:fldCharType="separate"/>
      </w:r>
      <w:r>
        <w:rPr>
          <w:rFonts w:ascii="Times New Roman" w:hAnsi="Times New Roman" w:eastAsia="Times New Roman" w:cs="Times New Roman"/>
          <w:b w:val="0"/>
          <w:i w:val="0"/>
          <w:smallCaps w:val="0"/>
          <w:strike w:val="0"/>
          <w:color w:val="1155CC"/>
          <w:sz w:val="24"/>
          <w:szCs w:val="24"/>
          <w:u w:val="single"/>
          <w:shd w:val="clear" w:fill="auto"/>
          <w:vertAlign w:val="baseline"/>
          <w:rtl w:val="0"/>
        </w:rPr>
        <w:t>https://www.instructables.com/id/Interfacing-Ultrasonic-Sensor-With-Arduino-1/</w:t>
      </w:r>
      <w:r>
        <w:rPr>
          <w:rFonts w:ascii="Times New Roman" w:hAnsi="Times New Roman" w:eastAsia="Times New Roman" w:cs="Times New Roman"/>
          <w:b w:val="0"/>
          <w:i w:val="0"/>
          <w:smallCaps w:val="0"/>
          <w:strike w:val="0"/>
          <w:color w:val="1155CC"/>
          <w:sz w:val="24"/>
          <w:szCs w:val="24"/>
          <w:u w:val="single"/>
          <w:shd w:val="clear" w:fill="auto"/>
          <w:vertAlign w:val="baseline"/>
          <w:rtl w:val="0"/>
        </w:rPr>
        <w:fldChar w:fldCharType="end"/>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shd w:val="clear" w:fill="auto"/>
          <w:vertAlign w:val="baseline"/>
        </w:rPr>
      </w:pPr>
      <w:r>
        <w:fldChar w:fldCharType="begin"/>
      </w:r>
      <w:r>
        <w:instrText xml:space="preserve"> HYPERLINK "https://www.youtube.com/watch?v=jeJyLKhF3Xs" \h </w:instrText>
      </w:r>
      <w:r>
        <w:fldChar w:fldCharType="separate"/>
      </w:r>
      <w:r>
        <w:rPr>
          <w:rFonts w:ascii="Times New Roman" w:hAnsi="Times New Roman" w:eastAsia="Times New Roman" w:cs="Times New Roman"/>
          <w:b w:val="0"/>
          <w:i w:val="0"/>
          <w:smallCaps w:val="0"/>
          <w:strike w:val="0"/>
          <w:color w:val="1155CC"/>
          <w:sz w:val="24"/>
          <w:szCs w:val="24"/>
          <w:u w:val="single"/>
          <w:shd w:val="clear" w:fill="auto"/>
          <w:vertAlign w:val="baseline"/>
          <w:rtl w:val="0"/>
        </w:rPr>
        <w:t>https://www.youtube.com/watch?v=jeJyLKhF3Xs</w:t>
      </w:r>
      <w:r>
        <w:rPr>
          <w:rFonts w:ascii="Times New Roman" w:hAnsi="Times New Roman" w:eastAsia="Times New Roman" w:cs="Times New Roman"/>
          <w:b w:val="0"/>
          <w:i w:val="0"/>
          <w:smallCaps w:val="0"/>
          <w:strike w:val="0"/>
          <w:color w:val="1155CC"/>
          <w:sz w:val="24"/>
          <w:szCs w:val="24"/>
          <w:u w:val="single"/>
          <w:shd w:val="clear" w:fill="auto"/>
          <w:vertAlign w:val="baseline"/>
          <w:rtl w:val="0"/>
        </w:rPr>
        <w:fldChar w:fldCharType="end"/>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shd w:val="clear" w:fill="auto"/>
          <w:vertAlign w:val="baseline"/>
        </w:rPr>
      </w:pPr>
      <w:r>
        <w:fldChar w:fldCharType="begin"/>
      </w:r>
      <w:r>
        <w:instrText xml:space="preserve"> HYPERLINK "https://www.allaboutcircuits.com/projects/control-a-motor-with-an-arduino/" \h </w:instrText>
      </w:r>
      <w:r>
        <w:fldChar w:fldCharType="separate"/>
      </w:r>
      <w:r>
        <w:rPr>
          <w:rFonts w:ascii="Times New Roman" w:hAnsi="Times New Roman" w:eastAsia="Times New Roman" w:cs="Times New Roman"/>
          <w:b w:val="0"/>
          <w:i w:val="0"/>
          <w:smallCaps w:val="0"/>
          <w:strike w:val="0"/>
          <w:color w:val="1155CC"/>
          <w:sz w:val="24"/>
          <w:szCs w:val="24"/>
          <w:u w:val="single"/>
          <w:shd w:val="clear" w:fill="auto"/>
          <w:vertAlign w:val="baseline"/>
          <w:rtl w:val="0"/>
        </w:rPr>
        <w:t>https://www.allaboutcircuits.com/projects/control-a-motor-with-an-arduino/</w:t>
      </w:r>
      <w:r>
        <w:rPr>
          <w:rFonts w:ascii="Times New Roman" w:hAnsi="Times New Roman" w:eastAsia="Times New Roman" w:cs="Times New Roman"/>
          <w:b w:val="0"/>
          <w:i w:val="0"/>
          <w:smallCaps w:val="0"/>
          <w:strike w:val="0"/>
          <w:color w:val="1155CC"/>
          <w:sz w:val="24"/>
          <w:szCs w:val="24"/>
          <w:u w:val="single"/>
          <w:shd w:val="clear" w:fill="auto"/>
          <w:vertAlign w:val="baseline"/>
          <w:rtl w:val="0"/>
        </w:rPr>
        <w:fldChar w:fldCharType="end"/>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shd w:val="clear" w:fill="auto"/>
          <w:vertAlign w:val="baseline"/>
        </w:rPr>
      </w:pPr>
      <w:r>
        <w:fldChar w:fldCharType="begin"/>
      </w:r>
      <w:r>
        <w:instrText xml:space="preserve"> HYPERLINK "https://create.arduino.cc/projecthub/Isaac100/getting-started-with-the-hc-sr04-ultrasonic-sensor-036380" \h </w:instrText>
      </w:r>
      <w:r>
        <w:fldChar w:fldCharType="separate"/>
      </w:r>
      <w:r>
        <w:rPr>
          <w:rFonts w:ascii="Times New Roman" w:hAnsi="Times New Roman" w:eastAsia="Times New Roman" w:cs="Times New Roman"/>
          <w:b w:val="0"/>
          <w:i w:val="0"/>
          <w:smallCaps w:val="0"/>
          <w:strike w:val="0"/>
          <w:color w:val="1155CC"/>
          <w:sz w:val="24"/>
          <w:szCs w:val="24"/>
          <w:u w:val="single"/>
          <w:shd w:val="clear" w:fill="auto"/>
          <w:vertAlign w:val="baseline"/>
          <w:rtl w:val="0"/>
        </w:rPr>
        <w:t>https://create.arduino.cc/projecthub/Isaac100/getting-started-with-the-hc-sr04-ultrasonic-sensor-036380</w:t>
      </w:r>
      <w:r>
        <w:rPr>
          <w:rFonts w:ascii="Times New Roman" w:hAnsi="Times New Roman" w:eastAsia="Times New Roman" w:cs="Times New Roman"/>
          <w:b w:val="0"/>
          <w:i w:val="0"/>
          <w:smallCaps w:val="0"/>
          <w:strike w:val="0"/>
          <w:color w:val="1155CC"/>
          <w:sz w:val="24"/>
          <w:szCs w:val="24"/>
          <w:u w:val="single"/>
          <w:shd w:val="clear" w:fill="auto"/>
          <w:vertAlign w:val="baseline"/>
          <w:rtl w:val="0"/>
        </w:rPr>
        <w:fldChar w:fldCharType="end"/>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shd w:val="clear" w:fill="auto"/>
          <w:vertAlign w:val="baseline"/>
        </w:rPr>
      </w:pPr>
      <w:r>
        <w:fldChar w:fldCharType="begin"/>
      </w:r>
      <w:r>
        <w:instrText xml:space="preserve"> HYPERLINK "https://www.youtube.com/watch?v=N4qKZc5cuvo" \h </w:instrText>
      </w:r>
      <w:r>
        <w:fldChar w:fldCharType="separate"/>
      </w:r>
      <w:r>
        <w:rPr>
          <w:rFonts w:ascii="Times New Roman" w:hAnsi="Times New Roman" w:eastAsia="Times New Roman" w:cs="Times New Roman"/>
          <w:b w:val="0"/>
          <w:i w:val="0"/>
          <w:smallCaps w:val="0"/>
          <w:strike w:val="0"/>
          <w:color w:val="1155CC"/>
          <w:sz w:val="24"/>
          <w:szCs w:val="24"/>
          <w:u w:val="single"/>
          <w:shd w:val="clear" w:fill="auto"/>
          <w:vertAlign w:val="baseline"/>
          <w:rtl w:val="0"/>
        </w:rPr>
        <w:t>https://www.youtube.com/watch?v=N4qKZc5cuvo</w:t>
      </w:r>
      <w:r>
        <w:rPr>
          <w:rFonts w:ascii="Times New Roman" w:hAnsi="Times New Roman" w:eastAsia="Times New Roman" w:cs="Times New Roman"/>
          <w:b w:val="0"/>
          <w:i w:val="0"/>
          <w:smallCaps w:val="0"/>
          <w:strike w:val="0"/>
          <w:color w:val="1155CC"/>
          <w:sz w:val="24"/>
          <w:szCs w:val="24"/>
          <w:u w:val="single"/>
          <w:shd w:val="clear" w:fill="auto"/>
          <w:vertAlign w:val="baseline"/>
          <w:rtl w:val="0"/>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sz w:val="50"/>
          <w:szCs w:val="5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sz w:val="50"/>
          <w:szCs w:val="5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Pr>
      </w:pPr>
      <w:r>
        <w:rPr>
          <w:rFonts w:ascii="Times New Roman" w:hAnsi="Times New Roman" w:eastAsia="Times New Roman" w:cs="Times New Roman"/>
          <w:b/>
          <w:i w:val="0"/>
          <w:smallCaps w:val="0"/>
          <w:strike w:val="0"/>
          <w:color w:val="000000"/>
          <w:sz w:val="32"/>
          <w:szCs w:val="32"/>
          <w:u w:val="single"/>
          <w:shd w:val="clear" w:fill="auto"/>
          <w:vertAlign w:val="baseline"/>
          <w:rtl w:val="0"/>
        </w:rPr>
        <w:t>SAMPLE CODE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const int trigPin = 12; //trigger pin of ultrasonic sensor in water dispenser</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const int echoPin = 13;  //echo pin of ultrasonic sensor in water dispenser</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const int trig = 2;  //trigger pin of ultrasonic sensor in animal bowl</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const int echo = 3;  //echo pin of ultrasonic sensor in animal bowl</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#define FLOAT_SENSOR 6     // the number of the pushbutton pin</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defines variables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long duration;</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int distance;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//FOR ANIMAL BOWL</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long dura;</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int dist;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void setup()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pinMode(trigPin, OUTPUT); // Sets the trigPin as an Output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pinMode(echoPin, INPUT); // Sets the echoPin as an Input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Serial.begin(9600); // Starts the serial communication</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pinMode(8,OUTPUT);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//FOR ANIMAL BOWL</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pinMode(trig, OUTPUT); // Sets the trigPin as an Output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pinMode(echo, INPUT); // Sets the echoPin as an Input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Serial.begin(9600); // Starts the serial communication</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pinMode(4,OUTPUT);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pinMode(FLOAT_SENSOR, INPUT_PULLUP);</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void loop()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Clears the trigPin</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digitalWrite(trigPin, LOW);</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delayMicroseconds(2);</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Sets the trigPin on HIGH state for 10 micro seconds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digitalWrite(trigPin, HIGH);</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delayMicroseconds(10);</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digitalWrite(trigPin, LOW);</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Reads the echoPin, returns the sound wave travel time in microseconds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duration = pulseIn(echoPin, HIGH);</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Calculating the distance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distance= duration*0.034/2;</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Prints the distance on the Serial Monitor</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delay(200);</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Serial.print("Distance: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Serial.println(distance);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if(distance &lt; 10){</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digitalWrite(8,HIGH);</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else{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digitalWrite(8,LOW);</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//FOR ANIMAL BOWL</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Clears the trig</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digitalWrite(trig, LOW);</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delayMicroseconds(2);</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Sets the trig on HIGH state for 10 micro seconds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digitalWrite(trig, HIGH);</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delayMicroseconds(10);</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digitalWrite(trig, LOW);</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Reads the echo, returns the sound wave travel time in microseconds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dura = pulseIn(echo, HIGH);</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Calculating the dist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dist= dura*0.034/2;</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Prints the dist on the Serial Monitor</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delay(200);</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Serial.print("Distance: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Serial.println(dist);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if(dist &gt; 20){</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digitalWrite(4,LOW);</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else{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digitalWrite(4,HIGH);</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32"/>
          <w:szCs w:val="32"/>
          <w:u w:val="singl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sz w:val="32"/>
          <w:szCs w:val="32"/>
          <w:u w:val="singl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sz w:val="32"/>
          <w:szCs w:val="32"/>
          <w:u w:val="singl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sz w:val="32"/>
          <w:szCs w:val="32"/>
          <w:u w:val="singl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sz w:val="32"/>
          <w:szCs w:val="32"/>
          <w:u w:val="singl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sz w:val="32"/>
          <w:szCs w:val="32"/>
          <w:u w:val="singl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sz w:val="32"/>
          <w:szCs w:val="32"/>
          <w:u w:val="singl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sz w:val="32"/>
          <w:szCs w:val="32"/>
          <w:u w:val="singl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sz w:val="32"/>
          <w:szCs w:val="32"/>
          <w:u w:val="single"/>
        </w:rPr>
      </w:pPr>
      <w:r>
        <w:rPr>
          <w:rFonts w:ascii="Times New Roman" w:hAnsi="Times New Roman" w:eastAsia="Times New Roman" w:cs="Times New Roman"/>
          <w:b/>
          <w:sz w:val="32"/>
          <w:szCs w:val="32"/>
          <w:u w:val="single"/>
          <w:rtl w:val="0"/>
        </w:rPr>
        <w:t>SIMULATION ANALYSIS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sz w:val="32"/>
          <w:szCs w:val="32"/>
          <w:u w:val="singl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r>
        <w:rPr>
          <w:rFonts w:ascii="Times New Roman" w:hAnsi="Times New Roman" w:eastAsia="Times New Roman" w:cs="Times New Roman"/>
          <w:b/>
          <w:i w:val="0"/>
          <w:smallCaps w:val="0"/>
          <w:strike w:val="0"/>
          <w:color w:val="000000"/>
          <w:sz w:val="50"/>
          <w:szCs w:val="50"/>
          <w:u w:val="none"/>
          <w:shd w:val="clear" w:fill="auto"/>
          <w:vertAlign w:val="baseline"/>
        </w:rPr>
        <w:drawing>
          <wp:inline distT="114300" distB="114300" distL="114300" distR="114300">
            <wp:extent cx="5791200" cy="4438650"/>
            <wp:effectExtent l="25400" t="25400" r="25400" b="25400"/>
            <wp:docPr id="12" name="image1.png"/>
            <wp:cNvGraphicFramePr/>
            <a:graphic xmlns:a="http://schemas.openxmlformats.org/drawingml/2006/main">
              <a:graphicData uri="http://schemas.openxmlformats.org/drawingml/2006/picture">
                <pic:pic xmlns:pic="http://schemas.openxmlformats.org/drawingml/2006/picture">
                  <pic:nvPicPr>
                    <pic:cNvPr id="12" name="image1.png"/>
                    <pic:cNvPicPr preferRelativeResize="0"/>
                  </pic:nvPicPr>
                  <pic:blipFill>
                    <a:blip r:embed="rId13"/>
                    <a:srcRect/>
                    <a:stretch>
                      <a:fillRect/>
                    </a:stretch>
                  </pic:blipFill>
                  <pic:spPr>
                    <a:xfrm>
                      <a:off x="0" y="0"/>
                      <a:ext cx="5791200" cy="4438650"/>
                    </a:xfrm>
                    <a:prstGeom prst="rect">
                      <a:avLst/>
                    </a:prstGeom>
                    <a:ln w="25400">
                      <a:solidFill>
                        <a:srgbClr val="000000"/>
                      </a:solidFill>
                      <a:prstDash val="solid"/>
                    </a:ln>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r>
        <w:rPr>
          <w:rFonts w:ascii="Times New Roman" w:hAnsi="Times New Roman" w:eastAsia="Times New Roman" w:cs="Times New Roman"/>
          <w:b/>
          <w:i w:val="0"/>
          <w:smallCaps w:val="0"/>
          <w:strike w:val="0"/>
          <w:color w:val="000000"/>
          <w:sz w:val="50"/>
          <w:szCs w:val="50"/>
          <w:u w:val="none"/>
          <w:shd w:val="clear" w:fill="auto"/>
          <w:vertAlign w:val="baseline"/>
        </w:rPr>
        <w:drawing>
          <wp:inline distT="114300" distB="114300" distL="114300" distR="114300">
            <wp:extent cx="3943350" cy="711517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10" name="image10.png"/>
                    <pic:cNvPicPr preferRelativeResize="0"/>
                  </pic:nvPicPr>
                  <pic:blipFill>
                    <a:blip r:embed="rId14"/>
                    <a:srcRect/>
                    <a:stretch>
                      <a:fillRect/>
                    </a:stretch>
                  </pic:blipFill>
                  <pic:spPr>
                    <a:xfrm>
                      <a:off x="0" y="0"/>
                      <a:ext cx="3943350" cy="7115175"/>
                    </a:xfrm>
                    <a:prstGeom prst="rect">
                      <a:avLst/>
                    </a:prstGeom>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i w:val="0"/>
          <w:smallCaps w:val="0"/>
          <w:strike w:val="0"/>
          <w:color w:val="000000"/>
          <w:sz w:val="50"/>
          <w:szCs w:val="5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sz w:val="50"/>
          <w:szCs w:val="50"/>
        </w:rPr>
      </w:pPr>
      <w:r>
        <w:rPr>
          <w:rFonts w:ascii="Times New Roman" w:hAnsi="Times New Roman" w:eastAsia="Times New Roman" w:cs="Times New Roman"/>
          <w:b w:val="0"/>
          <w:i w:val="0"/>
          <w:smallCaps w:val="0"/>
          <w:strike w:val="0"/>
          <w:color w:val="000000"/>
          <w:sz w:val="28"/>
          <w:szCs w:val="28"/>
          <w:u w:val="none"/>
          <w:shd w:val="clear" w:fill="auto"/>
          <w:vertAlign w:val="baseline"/>
        </w:rPr>
        <w:drawing>
          <wp:inline distT="114300" distB="114300" distL="114300" distR="114300">
            <wp:extent cx="5943600" cy="2628900"/>
            <wp:effectExtent l="0" t="0" r="0" b="0"/>
            <wp:docPr id="11" name="image4.jpg"/>
            <wp:cNvGraphicFramePr/>
            <a:graphic xmlns:a="http://schemas.openxmlformats.org/drawingml/2006/main">
              <a:graphicData uri="http://schemas.openxmlformats.org/drawingml/2006/picture">
                <pic:pic xmlns:pic="http://schemas.openxmlformats.org/drawingml/2006/picture">
                  <pic:nvPicPr>
                    <pic:cNvPr id="11" name="image4.jpg"/>
                    <pic:cNvPicPr preferRelativeResize="0"/>
                  </pic:nvPicPr>
                  <pic:blipFill>
                    <a:blip r:embed="rId15"/>
                    <a:srcRect/>
                    <a:stretch>
                      <a:fillRect/>
                    </a:stretch>
                  </pic:blipFill>
                  <pic:spPr>
                    <a:xfrm>
                      <a:off x="0" y="0"/>
                      <a:ext cx="5943600" cy="2628900"/>
                    </a:xfrm>
                    <a:prstGeom prst="rect">
                      <a:avLst/>
                    </a:prstGeom>
                  </pic:spPr>
                </pic:pic>
              </a:graphicData>
            </a:graphic>
          </wp:inline>
        </w:drawing>
      </w:r>
      <w:r>
        <w:rPr>
          <w:rFonts w:ascii="Arial" w:hAnsi="Arial" w:eastAsia="Arial" w:cs="Arial"/>
          <w:b w:val="0"/>
          <w:i w:val="0"/>
          <w:smallCaps w:val="0"/>
          <w:strike w:val="0"/>
          <w:color w:val="000000"/>
          <w:sz w:val="22"/>
          <w:szCs w:val="22"/>
          <w:u w:val="none"/>
          <w:shd w:val="clear" w:fill="auto"/>
          <w:vertAlign w:val="baseline"/>
        </w:rPr>
        <w:drawing>
          <wp:inline distT="0" distB="0" distL="0" distR="0">
            <wp:extent cx="2887980" cy="344106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13" name="image11.png"/>
                    <pic:cNvPicPr preferRelativeResize="0"/>
                  </pic:nvPicPr>
                  <pic:blipFill>
                    <a:blip r:embed="rId16"/>
                    <a:srcRect/>
                    <a:stretch>
                      <a:fillRect/>
                    </a:stretch>
                  </pic:blipFill>
                  <pic:spPr>
                    <a:xfrm>
                      <a:off x="0" y="0"/>
                      <a:ext cx="2888007" cy="3441371"/>
                    </a:xfrm>
                    <a:prstGeom prst="rect">
                      <a:avLst/>
                    </a:prstGeom>
                  </pic:spPr>
                </pic:pic>
              </a:graphicData>
            </a:graphic>
          </wp:inline>
        </w:drawing>
      </w:r>
      <w:r>
        <w:rPr>
          <w:rFonts w:ascii="Times New Roman" w:hAnsi="Times New Roman" w:eastAsia="Times New Roman" w:cs="Times New Roman"/>
          <w:b/>
          <w:i w:val="0"/>
          <w:smallCaps w:val="0"/>
          <w:strike w:val="0"/>
          <w:color w:val="000000"/>
          <w:sz w:val="50"/>
          <w:szCs w:val="50"/>
          <w:u w:val="none"/>
          <w:shd w:val="clear" w:fill="auto"/>
          <w:vertAlign w:val="baseline"/>
          <w:rtl w:val="0"/>
        </w:rPr>
        <w:t xml:space="preserve">  </w:t>
      </w:r>
      <w:r>
        <w:rPr>
          <w:rFonts w:ascii="Arial" w:hAnsi="Arial" w:eastAsia="Arial" w:cs="Arial"/>
          <w:b w:val="0"/>
          <w:i w:val="0"/>
          <w:smallCaps w:val="0"/>
          <w:strike w:val="0"/>
          <w:color w:val="000000"/>
          <w:sz w:val="22"/>
          <w:szCs w:val="22"/>
          <w:u w:val="none"/>
          <w:shd w:val="clear" w:fill="auto"/>
          <w:vertAlign w:val="baseline"/>
        </w:rPr>
        <w:drawing>
          <wp:inline distT="0" distB="0" distL="0" distR="0">
            <wp:extent cx="2915920" cy="362013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14" name="image14.png"/>
                    <pic:cNvPicPr preferRelativeResize="0"/>
                  </pic:nvPicPr>
                  <pic:blipFill>
                    <a:blip r:embed="rId17"/>
                    <a:srcRect/>
                    <a:stretch>
                      <a:fillRect/>
                    </a:stretch>
                  </pic:blipFill>
                  <pic:spPr>
                    <a:xfrm>
                      <a:off x="0" y="0"/>
                      <a:ext cx="2916333" cy="3620558"/>
                    </a:xfrm>
                    <a:prstGeom prst="rect">
                      <a:avLst/>
                    </a:prstGeom>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sz w:val="50"/>
          <w:szCs w:val="5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sz w:val="50"/>
          <w:szCs w:val="5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b/>
          <w:i/>
          <w:sz w:val="120"/>
          <w:szCs w:val="12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b/>
          <w:i/>
          <w:sz w:val="120"/>
          <w:szCs w:val="12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Courier New" w:hAnsi="Courier New" w:eastAsia="Courier New" w:cs="Courier New"/>
          <w:b/>
          <w:i/>
          <w:smallCaps w:val="0"/>
          <w:strike w:val="0"/>
          <w:color w:val="000000"/>
          <w:sz w:val="120"/>
          <w:szCs w:val="120"/>
          <w:u w:val="none"/>
          <w:shd w:val="clear" w:fill="auto"/>
          <w:vertAlign w:val="baseline"/>
        </w:rPr>
      </w:pPr>
      <w:r>
        <w:rPr>
          <w:rFonts w:ascii="Courier New" w:hAnsi="Courier New" w:eastAsia="Courier New" w:cs="Courier New"/>
          <w:b/>
          <w:i/>
          <w:smallCaps w:val="0"/>
          <w:strike w:val="0"/>
          <w:color w:val="000000"/>
          <w:sz w:val="120"/>
          <w:szCs w:val="120"/>
          <w:u w:val="none"/>
          <w:shd w:val="clear" w:fill="auto"/>
          <w:vertAlign w:val="baseline"/>
          <w:rtl w:val="0"/>
        </w:rPr>
        <w:t>THANK YOU</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b/>
          <w:i/>
          <w:sz w:val="120"/>
          <w:szCs w:val="12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b/>
          <w:i/>
          <w:sz w:val="120"/>
          <w:szCs w:val="12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b/>
          <w:i/>
          <w:sz w:val="120"/>
          <w:szCs w:val="12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b/>
          <w:i/>
          <w:sz w:val="120"/>
          <w:szCs w:val="120"/>
        </w:rPr>
      </w:pPr>
    </w:p>
    <w:sectPr>
      <w:pgSz w:w="12240" w:h="15840"/>
      <w:pgMar w:top="1440" w:right="1440"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86"/>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Arial">
    <w:panose1 w:val="020B0604020202020204"/>
    <w:charset w:val="86"/>
    <w:family w:val="swiss"/>
    <w:pitch w:val="default"/>
    <w:sig w:usb0="E0002AFF" w:usb1="C0007843" w:usb2="00000009" w:usb3="00000000" w:csb0="400001FF" w:csb1="FFFF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E306ED"/>
    <w:multiLevelType w:val="multilevel"/>
    <w:tmpl w:val="B5E306ED"/>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1">
    <w:nsid w:val="BF205925"/>
    <w:multiLevelType w:val="multilevel"/>
    <w:tmpl w:val="BF205925"/>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2">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03D62ECE"/>
    <w:multiLevelType w:val="multilevel"/>
    <w:tmpl w:val="03D62EC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5">
    <w:nsid w:val="59ADCABA"/>
    <w:multiLevelType w:val="multilevel"/>
    <w:tmpl w:val="59ADCABA"/>
    <w:lvl w:ilvl="0" w:tentative="0">
      <w:start w:val="1"/>
      <w:numFmt w:val="bullet"/>
      <w:lvlText w:val="•"/>
      <w:lvlJc w:val="right"/>
      <w:pPr>
        <w:ind w:left="720" w:hanging="360"/>
      </w:pPr>
      <w:rPr>
        <w:rFonts w:ascii="Arial" w:hAnsi="Arial" w:eastAsia="Arial" w:cs="Arial"/>
        <w:b w:val="0"/>
        <w:i w:val="0"/>
        <w:smallCaps w:val="0"/>
        <w:strike w:val="0"/>
        <w:color w:val="000000"/>
        <w:sz w:val="28"/>
        <w:szCs w:val="28"/>
        <w:u w:val="none"/>
        <w:shd w:val="clear" w:fill="auto"/>
        <w:vertAlign w:val="baseline"/>
      </w:rPr>
    </w:lvl>
    <w:lvl w:ilvl="1" w:tentative="0">
      <w:start w:val="1"/>
      <w:numFmt w:val="bullet"/>
      <w:lvlText w:val="○"/>
      <w:lvlJc w:val="right"/>
      <w:pPr>
        <w:ind w:left="1440" w:hanging="360"/>
      </w:pPr>
      <w:rPr>
        <w:rFonts w:ascii="Arial" w:hAnsi="Arial" w:eastAsia="Arial" w:cs="Arial"/>
        <w:b w:val="0"/>
        <w:i w:val="0"/>
        <w:smallCaps w:val="0"/>
        <w:strike w:val="0"/>
        <w:color w:val="000000"/>
        <w:sz w:val="28"/>
        <w:szCs w:val="28"/>
        <w:u w:val="none"/>
        <w:shd w:val="clear" w:fill="auto"/>
        <w:vertAlign w:val="baseline"/>
      </w:rPr>
    </w:lvl>
    <w:lvl w:ilvl="2" w:tentative="0">
      <w:start w:val="1"/>
      <w:numFmt w:val="bullet"/>
      <w:lvlText w:val="■"/>
      <w:lvlJc w:val="right"/>
      <w:pPr>
        <w:ind w:left="2160" w:hanging="360"/>
      </w:pPr>
      <w:rPr>
        <w:rFonts w:ascii="Arial" w:hAnsi="Arial" w:eastAsia="Arial" w:cs="Arial"/>
        <w:b w:val="0"/>
        <w:i w:val="0"/>
        <w:smallCaps w:val="0"/>
        <w:strike w:val="0"/>
        <w:color w:val="000000"/>
        <w:sz w:val="28"/>
        <w:szCs w:val="28"/>
        <w:u w:val="none"/>
        <w:shd w:val="clear" w:fill="auto"/>
        <w:vertAlign w:val="baseline"/>
      </w:rPr>
    </w:lvl>
    <w:lvl w:ilvl="3" w:tentative="0">
      <w:start w:val="1"/>
      <w:numFmt w:val="bullet"/>
      <w:lvlText w:val="●"/>
      <w:lvlJc w:val="right"/>
      <w:pPr>
        <w:ind w:left="2880" w:hanging="360"/>
      </w:pPr>
      <w:rPr>
        <w:rFonts w:ascii="Arial" w:hAnsi="Arial" w:eastAsia="Arial" w:cs="Arial"/>
        <w:b w:val="0"/>
        <w:i w:val="0"/>
        <w:smallCaps w:val="0"/>
        <w:strike w:val="0"/>
        <w:color w:val="000000"/>
        <w:sz w:val="28"/>
        <w:szCs w:val="28"/>
        <w:u w:val="none"/>
        <w:shd w:val="clear" w:fill="auto"/>
        <w:vertAlign w:val="baseline"/>
      </w:rPr>
    </w:lvl>
    <w:lvl w:ilvl="4" w:tentative="0">
      <w:start w:val="1"/>
      <w:numFmt w:val="bullet"/>
      <w:lvlText w:val="○"/>
      <w:lvlJc w:val="right"/>
      <w:pPr>
        <w:ind w:left="3600" w:hanging="360"/>
      </w:pPr>
      <w:rPr>
        <w:rFonts w:ascii="Arial" w:hAnsi="Arial" w:eastAsia="Arial" w:cs="Arial"/>
        <w:b w:val="0"/>
        <w:i w:val="0"/>
        <w:smallCaps w:val="0"/>
        <w:strike w:val="0"/>
        <w:color w:val="000000"/>
        <w:sz w:val="28"/>
        <w:szCs w:val="28"/>
        <w:u w:val="none"/>
        <w:shd w:val="clear" w:fill="auto"/>
        <w:vertAlign w:val="baseline"/>
      </w:rPr>
    </w:lvl>
    <w:lvl w:ilvl="5" w:tentative="0">
      <w:start w:val="1"/>
      <w:numFmt w:val="bullet"/>
      <w:lvlText w:val="■"/>
      <w:lvlJc w:val="right"/>
      <w:pPr>
        <w:ind w:left="4320" w:hanging="360"/>
      </w:pPr>
      <w:rPr>
        <w:rFonts w:ascii="Arial" w:hAnsi="Arial" w:eastAsia="Arial" w:cs="Arial"/>
        <w:b w:val="0"/>
        <w:i w:val="0"/>
        <w:smallCaps w:val="0"/>
        <w:strike w:val="0"/>
        <w:color w:val="000000"/>
        <w:sz w:val="28"/>
        <w:szCs w:val="28"/>
        <w:u w:val="none"/>
        <w:shd w:val="clear" w:fill="auto"/>
        <w:vertAlign w:val="baseline"/>
      </w:rPr>
    </w:lvl>
    <w:lvl w:ilvl="6" w:tentative="0">
      <w:start w:val="1"/>
      <w:numFmt w:val="bullet"/>
      <w:lvlText w:val="●"/>
      <w:lvlJc w:val="right"/>
      <w:pPr>
        <w:ind w:left="5040" w:hanging="360"/>
      </w:pPr>
      <w:rPr>
        <w:rFonts w:ascii="Arial" w:hAnsi="Arial" w:eastAsia="Arial" w:cs="Arial"/>
        <w:b w:val="0"/>
        <w:i w:val="0"/>
        <w:smallCaps w:val="0"/>
        <w:strike w:val="0"/>
        <w:color w:val="000000"/>
        <w:sz w:val="28"/>
        <w:szCs w:val="28"/>
        <w:u w:val="none"/>
        <w:shd w:val="clear" w:fill="auto"/>
        <w:vertAlign w:val="baseline"/>
      </w:rPr>
    </w:lvl>
    <w:lvl w:ilvl="7" w:tentative="0">
      <w:start w:val="1"/>
      <w:numFmt w:val="bullet"/>
      <w:lvlText w:val="○"/>
      <w:lvlJc w:val="right"/>
      <w:pPr>
        <w:ind w:left="5760" w:hanging="360"/>
      </w:pPr>
      <w:rPr>
        <w:rFonts w:ascii="Arial" w:hAnsi="Arial" w:eastAsia="Arial" w:cs="Arial"/>
        <w:b w:val="0"/>
        <w:i w:val="0"/>
        <w:smallCaps w:val="0"/>
        <w:strike w:val="0"/>
        <w:color w:val="000000"/>
        <w:sz w:val="28"/>
        <w:szCs w:val="28"/>
        <w:u w:val="none"/>
        <w:shd w:val="clear" w:fill="auto"/>
        <w:vertAlign w:val="baseline"/>
      </w:rPr>
    </w:lvl>
    <w:lvl w:ilvl="8" w:tentative="0">
      <w:start w:val="1"/>
      <w:numFmt w:val="bullet"/>
      <w:lvlText w:val="■"/>
      <w:lvlJc w:val="right"/>
      <w:pPr>
        <w:ind w:left="6480" w:hanging="360"/>
      </w:pPr>
      <w:rPr>
        <w:rFonts w:ascii="Arial" w:hAnsi="Arial" w:eastAsia="Arial" w:cs="Arial"/>
        <w:b w:val="0"/>
        <w:i w:val="0"/>
        <w:smallCaps w:val="0"/>
        <w:strike w:val="0"/>
        <w:color w:val="000000"/>
        <w:sz w:val="28"/>
        <w:szCs w:val="28"/>
        <w:u w:val="none"/>
        <w:shd w:val="clear" w:fill="auto"/>
        <w:vertAlign w:val="baseline"/>
      </w:r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ompat>
    <w:compatSetting w:name="compatibilityMode" w:uri="http://schemas.microsoft.com/office/word" w:val="15"/>
  </w:compat>
  <w:rsids>
    <w:rsidRoot w:val="00000000"/>
    <w:rsid w:val="44F0589D"/>
    <w:rsid w:val="72274F21"/>
    <w:rsid w:val="7CE11F6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IN"/>
    </w:rPr>
  </w:style>
  <w:style w:type="paragraph" w:styleId="2">
    <w:name w:val="heading 1"/>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400" w:after="120" w:line="276" w:lineRule="auto"/>
      <w:ind w:left="0" w:right="0" w:firstLine="0"/>
      <w:jc w:val="left"/>
    </w:pPr>
    <w:rPr>
      <w:rFonts w:ascii="Arial" w:hAnsi="Arial" w:eastAsia="Arial" w:cs="Arial"/>
      <w:color w:val="000000"/>
      <w:sz w:val="40"/>
      <w:szCs w:val="40"/>
      <w:u w:val="none"/>
      <w:shd w:val="clear" w:fill="auto"/>
      <w:vertAlign w:val="baseline"/>
    </w:rPr>
  </w:style>
  <w:style w:type="paragraph" w:styleId="3">
    <w:name w:val="heading 2"/>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276" w:lineRule="auto"/>
      <w:ind w:left="0" w:right="0" w:firstLine="0"/>
      <w:jc w:val="left"/>
    </w:pPr>
    <w:rPr>
      <w:rFonts w:ascii="Arial" w:hAnsi="Arial" w:eastAsia="Arial" w:cs="Arial"/>
      <w:color w:val="000000"/>
      <w:sz w:val="32"/>
      <w:szCs w:val="32"/>
      <w:u w:val="none"/>
      <w:shd w:val="clear" w:fill="auto"/>
      <w:vertAlign w:val="baseline"/>
    </w:rPr>
  </w:style>
  <w:style w:type="paragraph" w:styleId="4">
    <w:name w:val="heading 3"/>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320" w:after="80" w:line="276" w:lineRule="auto"/>
      <w:ind w:left="0" w:right="0" w:firstLine="0"/>
      <w:jc w:val="left"/>
    </w:pPr>
    <w:rPr>
      <w:rFonts w:ascii="Arial" w:hAnsi="Arial" w:eastAsia="Arial" w:cs="Arial"/>
      <w:color w:val="434343"/>
      <w:sz w:val="28"/>
      <w:szCs w:val="28"/>
      <w:u w:val="none"/>
      <w:shd w:val="clear" w:fill="auto"/>
      <w:vertAlign w:val="baseline"/>
    </w:rPr>
  </w:style>
  <w:style w:type="paragraph" w:styleId="5">
    <w:name w:val="heading 4"/>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280" w:after="80" w:line="276" w:lineRule="auto"/>
      <w:ind w:left="0" w:right="0" w:firstLine="0"/>
      <w:jc w:val="left"/>
    </w:pPr>
    <w:rPr>
      <w:rFonts w:ascii="Arial" w:hAnsi="Arial" w:eastAsia="Arial" w:cs="Arial"/>
      <w:color w:val="666666"/>
      <w:sz w:val="24"/>
      <w:szCs w:val="24"/>
      <w:u w:val="none"/>
      <w:shd w:val="clear" w:fill="auto"/>
      <w:vertAlign w:val="baseline"/>
    </w:rPr>
  </w:style>
  <w:style w:type="paragraph" w:styleId="6">
    <w:name w:val="heading 5"/>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240" w:after="80" w:line="276" w:lineRule="auto"/>
      <w:ind w:left="0" w:right="0" w:firstLine="0"/>
      <w:jc w:val="left"/>
    </w:pPr>
    <w:rPr>
      <w:rFonts w:ascii="Arial" w:hAnsi="Arial" w:eastAsia="Arial" w:cs="Arial"/>
      <w:color w:val="666666"/>
      <w:sz w:val="22"/>
      <w:szCs w:val="22"/>
      <w:u w:val="none"/>
      <w:shd w:val="clear" w:fill="auto"/>
      <w:vertAlign w:val="baseline"/>
    </w:rPr>
  </w:style>
  <w:style w:type="paragraph" w:styleId="7">
    <w:name w:val="heading 6"/>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240" w:after="80" w:line="276" w:lineRule="auto"/>
      <w:ind w:left="0" w:right="0" w:firstLine="0"/>
      <w:jc w:val="left"/>
    </w:pPr>
    <w:rPr>
      <w:rFonts w:ascii="Arial" w:hAnsi="Arial" w:eastAsia="Arial" w:cs="Arial"/>
      <w:i/>
      <w:color w:val="666666"/>
      <w:sz w:val="22"/>
      <w:szCs w:val="22"/>
      <w:u w:val="none"/>
      <w:shd w:val="clear" w:fill="auto"/>
      <w:vertAlign w:val="baseline"/>
    </w:rPr>
  </w:style>
  <w:style w:type="character" w:default="1" w:styleId="10">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8">
    <w:name w:val="Subtitle"/>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0" w:after="320" w:line="276" w:lineRule="auto"/>
      <w:ind w:left="0" w:right="0" w:firstLine="0"/>
      <w:jc w:val="left"/>
    </w:pPr>
    <w:rPr>
      <w:rFonts w:ascii="Arial" w:hAnsi="Arial" w:eastAsia="Arial" w:cs="Arial"/>
      <w:color w:val="666666"/>
      <w:sz w:val="30"/>
      <w:szCs w:val="30"/>
      <w:u w:val="none"/>
      <w:shd w:val="clear" w:fill="auto"/>
      <w:vertAlign w:val="baseline"/>
    </w:rPr>
  </w:style>
  <w:style w:type="paragraph" w:styleId="9">
    <w:name w:val="Title"/>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0" w:after="60" w:line="276" w:lineRule="auto"/>
      <w:ind w:left="0" w:right="0" w:firstLine="0"/>
      <w:jc w:val="left"/>
    </w:pPr>
    <w:rPr>
      <w:rFonts w:ascii="Arial" w:hAnsi="Arial" w:eastAsia="Arial" w:cs="Arial"/>
      <w:color w:val="000000"/>
      <w:sz w:val="52"/>
      <w:szCs w:val="52"/>
      <w:u w:val="none"/>
      <w:shd w:val="clear" w:fill="auto"/>
      <w:vertAlign w:val="baseline"/>
    </w:rPr>
  </w:style>
  <w:style w:type="table" w:customStyle="1" w:styleId="12">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Office_11.2.0.9629_F1E327BC-269C-435d-A152-05C5408002CA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2020-08-13T06:59:00Z</dcterms:created>
  <dc:creator>DELL</dc:creator>
  <cp:lastModifiedBy>DELL</cp:lastModifiedBy>
  <dcterms:modified xsi:type="dcterms:W3CDTF">2020-08-13T07:08:29Z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1033-11.2.0.9629</vt:lpwstr>
  </property>
</Properties>
</file>